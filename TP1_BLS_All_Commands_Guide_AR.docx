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D316B">
      <w:pPr>
        <w:jc w:val="center"/>
      </w:pPr>
      <w:r>
        <w:rPr>
          <w:b/>
          <w:sz w:val="40"/>
        </w:rPr>
        <w:t>دليل أوامر مشروع TP1 — BLS Aggregate Signatures for IoT</w:t>
      </w:r>
    </w:p>
    <w:p w14:paraId="3472121B">
      <w:pPr>
        <w:jc w:val="center"/>
      </w:pPr>
      <w:r>
        <w:rPr>
          <w:i/>
        </w:rPr>
        <w:t>من إعداد البيئة إلى الاختبارات وقياس الأداء وتشغيل MQTT</w:t>
      </w:r>
    </w:p>
    <w:p w14:paraId="3ED80AE6">
      <w:r>
        <w:t>يجمع هذا الدليل الأوامر التي استخدمناها أثناء إعداد المشروع وتشغيله، مع شرح وظيفة كل أمر. الأوامر مخصصة لـ Windows PowerShell ما لم يُذكر غير ذلك. نفّذها على مراحل، ولا تلصق جميع الأوامر دفعة واحدة.</w:t>
      </w:r>
    </w:p>
    <w:p w14:paraId="14F4C86C">
      <w:pPr>
        <w:pStyle w:val="2"/>
      </w:pPr>
      <w:r>
        <w:t>1. الانتقال إلى مجلد المشروع</w:t>
      </w:r>
    </w:p>
    <w:p w14:paraId="11FA10BD">
      <w:r>
        <w:rPr>
          <w:b/>
        </w:rPr>
        <w:t>cd "D:\MASTER_2_CYBER\TPS\Securite IOT\TP1_BLS_Aggregate_Signatures"</w:t>
      </w:r>
    </w:p>
    <w:p w14:paraId="56EDD6A6">
      <w:r>
        <w:t>الوظيفة: ينقلك إلى مجلد المشروع حتى تعمل الأوامر على الملفات الصحيحة.</w:t>
      </w:r>
    </w:p>
    <w:p w14:paraId="1D5C27EE">
      <w:pPr>
        <w:pStyle w:val="2"/>
      </w:pPr>
      <w:r>
        <w:t>2. إعداد Python والبيئة الافتراضية</w:t>
      </w:r>
    </w:p>
    <w:p w14:paraId="46448FA3">
      <w:r>
        <w:rPr>
          <w:b/>
        </w:rPr>
        <w:t>py -3.11 -m venv .venv</w:t>
      </w:r>
    </w:p>
    <w:p w14:paraId="65CF0C7A">
      <w:r>
        <w:t>الوظيفة: ينشئ بيئة افتراضية باسم .venv باستخدام Python 3.11 إذا كان مثبتًا.</w:t>
      </w:r>
    </w:p>
    <w:p w14:paraId="5BD5D9DA">
      <w:r>
        <w:rPr>
          <w:b/>
        </w:rPr>
        <w:t>.\.venv\Scripts\Activate.ps1</w:t>
      </w:r>
    </w:p>
    <w:p w14:paraId="696AD6A8">
      <w:r>
        <w:t>الوظيفة: يفعّل البيئة الافتراضية في PowerShell. ظهور (.venv) عادةً يعني أنها مفعّلة.</w:t>
      </w:r>
    </w:p>
    <w:p w14:paraId="7F658128">
      <w:r>
        <w:rPr>
          <w:b/>
        </w:rPr>
        <w:t>python -m pip install pytest</w:t>
      </w:r>
    </w:p>
    <w:p w14:paraId="22B52D1D">
      <w:pPr>
        <w:pStyle w:val="2"/>
      </w:pPr>
      <w:r>
        <w:t>3. فحص إعدادات MQTT والوسيط</w:t>
      </w:r>
    </w:p>
    <w:p w14:paraId="5768754A">
      <w:r>
        <w:rPr>
          <w:b/>
        </w:rPr>
        <w:t>Select-String -Path .\mqtt_gateway.py,.\mqtt_publisher.py -Pattern "BROKER|PORT"</w:t>
      </w:r>
    </w:p>
    <w:p w14:paraId="5CFFDBA5">
      <w:r>
        <w:t>الوظيفة: يقرأ من الملفين الأسطر التي تحتوي على BROKER أو PORT. لا تكتب تعيينات Python مثل BROKER = ... مباشرة في PowerShell.</w:t>
      </w:r>
    </w:p>
    <w:p w14:paraId="2B8DE648">
      <w:r>
        <w:rPr>
          <w:b/>
        </w:rPr>
        <w:t>Test-NetConnection 127.0.0.1 -Port 1883</w:t>
      </w:r>
    </w:p>
    <w:p w14:paraId="783C25A5">
      <w:r>
        <w:t>الوظيفة: يفحص اتصال TCP بالعنوان المحلي والمنفذ 1883. TcpTestSucceeded=True يعني أن اتصال TCP نجح، وليس اختبار MQTT كاملًا.</w:t>
      </w:r>
    </w:p>
    <w:p w14:paraId="673EBBD2">
      <w:r>
        <w:rPr>
          <w:b/>
        </w:rPr>
        <w:t>where.exe mosquitto</w:t>
      </w:r>
    </w:p>
    <w:p w14:paraId="03D5D158">
      <w:r>
        <w:t>الوظيفة: يبحث عن mosquitto.exe ضمن مسارات PATH. عدم العثور عليه لا يثبت وحده أنه غير مثبت.</w:t>
      </w:r>
    </w:p>
    <w:p w14:paraId="4EF70D27">
      <w:r>
        <w:rPr>
          <w:b/>
        </w:rPr>
        <w:t>Get-Service *mosquitto*</w:t>
      </w:r>
    </w:p>
    <w:p w14:paraId="22F1FC9A">
      <w:r>
        <w:t>الوظيفة: يعرض خدمات Windows التي يتضمن اسمها Mosquitto وحالتها.</w:t>
      </w:r>
    </w:p>
    <w:p w14:paraId="6394D83D">
      <w:r>
        <w:rPr>
          <w:b/>
        </w:rPr>
        <w:t>Get-NetTCPConnection -State Listen -LocalPort 1883 -ErrorAction SilentlyContinue</w:t>
      </w:r>
    </w:p>
    <w:p w14:paraId="73C2A700">
      <w:r>
        <w:t>الوظيفة: يعرض البرامج التي تستمع على المنفذ 1883.</w:t>
      </w:r>
    </w:p>
    <w:p w14:paraId="1B0774E8">
      <w:r>
        <w:rPr>
          <w:b/>
        </w:rPr>
        <w:t>Get-CimInstance Win32_Service -Filter "Name=mosquitto" | Select-Object State, StartMode, StartName, PathName</w:t>
      </w:r>
    </w:p>
    <w:p w14:paraId="219AA2FC">
      <w:r>
        <w:t>الوظيفة: يعرض حالة الخدمة وطريقة تشغيلها وحسابها ومسار البرنامج.</w:t>
      </w:r>
    </w:p>
    <w:p w14:paraId="06DE2021">
      <w:r>
        <w:t>Start-Service mosquitto — يشغّل خدمة Mosquitto إذا كانت متوقفة، وقد يتطلب صلاحيات المسؤول. في تجربتك كانت الخدمة Running والمنفذ 1883 يستقبل الاتصالات، لذلك لم تكن بحاجة إلى بدء الخدمة مجددًا.</w:t>
      </w:r>
    </w:p>
    <w:p w14:paraId="029F65AE">
      <w:pPr>
        <w:pStyle w:val="2"/>
      </w:pPr>
      <w:r>
        <w:t>4. العرض التجريبي الأساسي</w:t>
      </w:r>
    </w:p>
    <w:p w14:paraId="0B34703B">
      <w:r>
        <w:rPr>
          <w:b/>
        </w:rPr>
        <w:t>python step1_demo.py</w:t>
      </w:r>
    </w:p>
    <w:p w14:paraId="0D810DC7">
      <w:r>
        <w:t>الوظيفة: يشغّل عرض BLS: توليد المفاتيح والتوقيعات، تجميع التوقيعات والتحقق من الصحيحة، وفحص فشل التحقق عند تعديل الرس</w:t>
      </w:r>
      <w:bookmarkStart w:id="0" w:name="_GoBack"/>
      <w:bookmarkEnd w:id="0"/>
      <w:r>
        <w:t>الة أو استخدام مفتاح عام خاطئ.</w:t>
      </w:r>
    </w:p>
    <w:p w14:paraId="4880EC9E">
      <w:pPr>
        <w:pStyle w:val="2"/>
      </w:pPr>
      <w:r>
        <w:t>5. الاختبارات الآلية</w:t>
      </w:r>
    </w:p>
    <w:p w14:paraId="4597FFE7">
      <w:r>
        <w:rPr>
          <w:b/>
        </w:rPr>
        <w:t>python -m unittest -v test_tp1.py</w:t>
      </w:r>
    </w:p>
    <w:p w14:paraId="194CD777">
      <w:r>
        <w:t>الوظيفة: يشغّل اختبارات unittest مع عرض أسماء الاختبارات. نجحت الاختبارات الخمسة في تجربتك.</w:t>
      </w:r>
    </w:p>
    <w:p w14:paraId="4CAA0D5F">
      <w:r>
        <w:rPr>
          <w:b/>
        </w:rPr>
        <w:t>python -m pytest -v</w:t>
      </w:r>
    </w:p>
    <w:p w14:paraId="7B4579B8">
      <w:r>
        <w:t>الوظيفة: يشغّل الاختبارات عبر pytest ويعرض تفاصيلها. يتطلب تثبيت pytest.</w:t>
      </w:r>
    </w:p>
    <w:p w14:paraId="12367200">
      <w:r>
        <w:t>الاختبارات الخمسة: توقيع فردي صحيح؛ رسالة معدّلة؛ توقيع مجمّع صحيح؛ رسالة معدّلة ضمن التحقق المجمّع؛ مفتاح عام خاطئ.</w:t>
      </w:r>
    </w:p>
    <w:p w14:paraId="52903FEB">
      <w:pPr>
        <w:pStyle w:val="2"/>
      </w:pPr>
      <w:r>
        <w:t>6. قياس الأداء</w:t>
      </w:r>
    </w:p>
    <w:p w14:paraId="20110D51">
      <w:r>
        <w:rPr>
          <w:b/>
        </w:rPr>
        <w:t>python benchmark.py</w:t>
      </w:r>
    </w:p>
    <w:p w14:paraId="5914FC21">
      <w:r>
        <w:t>الوظيفة: يقيس أزمنة BLS وEd25519 عند 2 و8 و32 و128 حساسًا، ويكتب النتائج في benchmark_results.csv.</w:t>
      </w:r>
    </w:p>
    <w:p w14:paraId="31949723">
      <w:r>
        <w:rPr>
          <w:b/>
        </w:rPr>
        <w:t>Get-Content .\benchmark_results.csv</w:t>
      </w:r>
    </w:p>
    <w:p w14:paraId="1CE27B7F">
      <w:r>
        <w:t>الوظيفة: يعرض محتويات ملف النتائج في PowerShell.</w:t>
      </w:r>
    </w:p>
    <w:p w14:paraId="504CBDC7">
      <w:r>
        <w:t>القياسات مرتبطة بجهازك وإصدارات المكتبات المستخدمة، وليست حكمًا عامًا على كل تنفيذ للخوارزميات.</w:t>
      </w:r>
    </w:p>
    <w:p w14:paraId="30C3F0AC">
      <w:pPr>
        <w:pStyle w:val="2"/>
      </w:pPr>
      <w:r>
        <w:t>7. توليد الحساسات وتشغيل MQTT</w:t>
      </w:r>
    </w:p>
    <w:p w14:paraId="3801945A">
      <w:r>
        <w:rPr>
          <w:b/>
        </w:rPr>
        <w:t>python generate_fleet.py</w:t>
      </w:r>
    </w:p>
    <w:p w14:paraId="0BCC9D63">
      <w:r>
        <w:t>الوظيفة: ينشئ الحساسات التجريبية وملفات المفاتيح والسجل العام وفق تنفيذ المشروع. لا تنشر sensor_private_keys.json ولا ترفعه إلى مستودع عام.</w:t>
      </w:r>
    </w:p>
    <w:p w14:paraId="780B6135">
      <w:r>
        <w:rPr>
          <w:b/>
        </w:rPr>
        <w:t>python mqtt_gateway.py</w:t>
      </w:r>
    </w:p>
    <w:p w14:paraId="762BCC59">
      <w:r>
        <w:t>الوظيفة: يشغّل بوابة IoT؛ تتصل بالوسيط وتنتظر رسائل الحساسات، ثم تجمع التوقيعات وتتحقق منها.</w:t>
      </w:r>
    </w:p>
    <w:p w14:paraId="3C25FAF2">
      <w:r>
        <w:rPr>
          <w:b/>
        </w:rPr>
        <w:t>python mqtt_publisher.py</w:t>
      </w:r>
    </w:p>
    <w:p w14:paraId="2FE897F7">
      <w:r>
        <w:t>الوظيفة: ينشر قراءات الحساسات الموقّعة إلى وسيط MQTT. يجب أن يعمل الوسيط والبوابة أولًا.</w:t>
      </w:r>
    </w:p>
    <w:p w14:paraId="721E491B">
      <w:r>
        <w:t>التشغيل الصحيح: نافذة PowerShell الأولى: python mqtt_gateway.py واتركها تعمل. نافذة ثانية: انتقل إلى مجلد المشروع، فعّل .venv ثم نفّذ python mqtt_publisher.py.</w:t>
      </w:r>
    </w:p>
    <w:p w14:paraId="13FF2054">
      <w:pPr>
        <w:pStyle w:val="2"/>
      </w:pPr>
      <w:r>
        <w:t>8. تشغيل Mosquitto اختياريًا</w:t>
      </w:r>
    </w:p>
    <w:p w14:paraId="5EB4B0CA">
      <w:r>
        <w:rPr>
          <w:b/>
        </w:rPr>
        <w:t>mosquitto -v</w:t>
      </w:r>
    </w:p>
    <w:p w14:paraId="65D3A76C">
      <w:r>
        <w:t>الوظيفة: يشغّل Mosquitto في الواجهة ويعرض السجلات إذا كان البرنامج قابلًا للاستدعاء عبر PATH. لا تشغّل نسخة ثانية على المنفذ نفسه إذا كانت خدمة Mosquitto تعمل.</w:t>
      </w:r>
    </w:p>
    <w:p w14:paraId="3B01727F">
      <w:r>
        <w:rPr>
          <w:b/>
        </w:rPr>
        <w:t>Get-Service *mosquitto*</w:t>
      </w:r>
    </w:p>
    <w:p w14:paraId="1D0038EE">
      <w:r>
        <w:t>الوظيفة: تحقق من حالة خدمة Windows قبل محاولة تشغيلها.</w:t>
      </w:r>
    </w:p>
    <w:p w14:paraId="32F8BED0">
      <w:pPr>
        <w:pStyle w:val="2"/>
      </w:pPr>
      <w:r>
        <w:t>9. ضبط متغيرات البيئة اختياريًا</w:t>
      </w:r>
    </w:p>
    <w:p w14:paraId="3F476425">
      <w:r>
        <w:rPr>
          <w:b/>
        </w:rPr>
        <w:t>$env:MQTT_HOST = "127.0.0.1"</w:t>
      </w:r>
    </w:p>
    <w:p w14:paraId="0A1CD2E5">
      <w:r>
        <w:t>الوظيفة: يحدد عنوان وسيط MQTT للبرامج التي تقرأ MQTT_HOST في نافذة PowerShell الحالية.</w:t>
      </w:r>
    </w:p>
    <w:p w14:paraId="1B3ACA94">
      <w:r>
        <w:rPr>
          <w:b/>
        </w:rPr>
        <w:t>$env:MQTT_PORT = "1883"</w:t>
      </w:r>
    </w:p>
    <w:p w14:paraId="0A93AC10">
      <w:r>
        <w:t>الوظيفة: يحدد المنفذ للبرامج التي تقرأ MQTT_PORT في نافذة PowerShell الحالية. لا تحتاج إليه إذا كانت القيم الافتراضية صحيحة.</w:t>
      </w:r>
    </w:p>
    <w:p w14:paraId="2C5B6A3A">
      <w:pPr>
        <w:pStyle w:val="2"/>
      </w:pPr>
      <w:r>
        <w:t>10. النتائج الفعلية التي حققتها</w:t>
      </w:r>
    </w:p>
    <w:p w14:paraId="04C74784">
      <w:pPr>
        <w:pStyle w:val="23"/>
      </w:pPr>
      <w:r>
        <w:t>نجح step1_demo.py في التحقق من التوقيع الصحيح ورفض الحالات غير الصحيحة التي عرضها.</w:t>
      </w:r>
    </w:p>
    <w:p w14:paraId="5FB16002">
      <w:pPr>
        <w:pStyle w:val="23"/>
      </w:pPr>
      <w:r>
        <w:t>نجحت اختبارات unittest الخمسة: Ran 5 tests in 16.262s — OK.</w:t>
      </w:r>
    </w:p>
    <w:p w14:paraId="2174B51D">
      <w:pPr>
        <w:pStyle w:val="23"/>
      </w:pPr>
      <w:r>
        <w:t>نجحت محاكاة MQTT في استقبال رسائل 10 حساسات.</w:t>
      </w:r>
    </w:p>
    <w:p w14:paraId="48E34325">
      <w:pPr>
        <w:pStyle w:val="23"/>
      </w:pPr>
      <w:r>
        <w:t>حجم توقيع BLS المجمّع = 96 بايت.</w:t>
      </w:r>
    </w:p>
    <w:p w14:paraId="51A7C08E">
      <w:pPr>
        <w:pStyle w:val="23"/>
      </w:pPr>
      <w:r>
        <w:t>مجموع أحجام 10 توقيعات BLS الفردية = 960 بايت؛ الانخفاض في حجم التوقيعات وحدها = 90%.</w:t>
      </w:r>
    </w:p>
    <w:p w14:paraId="1053D002">
      <w:pPr>
        <w:pStyle w:val="23"/>
      </w:pPr>
      <w:r>
        <w:t>نتيجة AggregateVerify = True.</w:t>
      </w:r>
    </w:p>
    <w:p w14:paraId="2800A177">
      <w:pPr>
        <w:pStyle w:val="23"/>
      </w:pPr>
      <w:r>
        <w:t>زمن collection + verification في تجربة MQTT = 20331.07 ms، وهو يشمل انتظار رسائل MQTT وليس زمن التحقق وحده.</w:t>
      </w:r>
    </w:p>
    <w:p w14:paraId="1F7D28D5">
      <w:pPr>
        <w:pStyle w:val="23"/>
      </w:pPr>
      <w:r>
        <w:t>ملف benchmark_results.csv يحوي قياسات BLS وEd25519 للأعداد 2 و8 و32 و128.</w:t>
      </w:r>
    </w:p>
    <w:p w14:paraId="089A4FDC">
      <w:pPr>
        <w:pStyle w:val="2"/>
      </w:pPr>
      <w:r>
        <w:t>11. أخطاء واجهتنا وكيفية فهمها</w:t>
      </w:r>
    </w:p>
    <w:p w14:paraId="41C9359B">
      <w:r>
        <w:rPr>
          <w:b/>
        </w:rPr>
        <w:t xml:space="preserve">كتابة BROKER = ... في PowerShell: </w:t>
      </w:r>
      <w:r>
        <w:t>هذه صياغة Python وليست أمر PowerShell. استخدم Select-String لقراءة الإعدادات أو صياغة $env: للمتغيرات البيئية.</w:t>
      </w:r>
    </w:p>
    <w:p w14:paraId="56C6973B">
      <w:r>
        <w:rPr>
          <w:b/>
        </w:rPr>
        <w:t xml:space="preserve">ConnectionRefusedError / WinError 10061: </w:t>
      </w:r>
      <w:r>
        <w:t>لا يوجد مستمع يقبل الاتصال على العنوان والمنفذ المحددين، أو أن العنوان/المنفذ غير صحيح. افحص المنفذ وخدمة Mosquitto.</w:t>
      </w:r>
    </w:p>
    <w:p w14:paraId="7A9167CE">
      <w:r>
        <w:rPr>
          <w:b/>
        </w:rPr>
        <w:t xml:space="preserve">TcpTestSucceeded=False: </w:t>
      </w:r>
      <w:r>
        <w:t>فشل اتصال TCP بالمنفذ وقت الاختبار؛ تحقق من حالة الوسيط ومنفذ الاستماع.</w:t>
      </w:r>
    </w:p>
    <w:p w14:paraId="143C663F">
      <w:r>
        <w:rPr>
          <w:b/>
        </w:rPr>
        <w:t xml:space="preserve">Start-Service يفشل والخدمة Running: </w:t>
      </w:r>
      <w:r>
        <w:t>لا حاجة لبدء خدمة تعمل بالفعل. افحص حالة الخدمة والمنفذ، وتجنب إيقافها دون داعٍ.</w:t>
      </w:r>
    </w:p>
    <w:p w14:paraId="54A724D3">
      <w:pPr>
        <w:pStyle w:val="2"/>
      </w:pPr>
      <w:r>
        <w:t>12. ترتيب التشغيل المختصر</w:t>
      </w:r>
    </w:p>
    <w:p w14:paraId="168B00DF">
      <w:r>
        <w:t>cd "D:\MASTER_2_CYBER\TPS\Securite IOT\TP1_BLS_Aggregate_Signatures"</w:t>
      </w:r>
    </w:p>
    <w:p w14:paraId="4AC8F0C6">
      <w:r>
        <w:t>.\.venv\Scripts\Activate.ps1</w:t>
      </w:r>
    </w:p>
    <w:p w14:paraId="77AC28CF">
      <w:r>
        <w:t>python --version</w:t>
      </w:r>
    </w:p>
    <w:p w14:paraId="2C00D3FD">
      <w:r>
        <w:t>pip install -r requirements.txt</w:t>
      </w:r>
    </w:p>
    <w:p w14:paraId="5E361711">
      <w:r>
        <w:t>python step1_demo.py</w:t>
      </w:r>
    </w:p>
    <w:p w14:paraId="27B3DFDD">
      <w:r>
        <w:t>python -m unittest -v test_tp1.py</w:t>
      </w:r>
    </w:p>
    <w:p w14:paraId="2EE2EE11">
      <w:r>
        <w:t>python benchmark.py</w:t>
      </w:r>
    </w:p>
    <w:p w14:paraId="5A34321A">
      <w:r>
        <w:t>python generate_fleet.py</w:t>
      </w:r>
    </w:p>
    <w:p w14:paraId="2A2D4D3C">
      <w:r>
        <w:t>Get-Service *mosquitto*</w:t>
      </w:r>
    </w:p>
    <w:p w14:paraId="2BB8ABE6">
      <w:r>
        <w:t>Test-NetConnection 127.0.0.1 -Port 1883</w:t>
      </w:r>
    </w:p>
    <w:p w14:paraId="1F13744F">
      <w:r>
        <w:t>python mqtt_gateway.py  # في النافذة الأولى</w:t>
      </w:r>
    </w:p>
    <w:p w14:paraId="37BC8D62">
      <w:r>
        <w:t>python mqtt_publisher.py  # في نافذة ثانية</w:t>
      </w:r>
    </w:p>
    <w:p w14:paraId="19BF2B50">
      <w:r>
        <w:t>هذه قائمة مرجعية وليست أمرًا واحدًا للصق دفعة واحدة. شغّل البوابة واتركها مفتوحة قبل تشغيل الناشر. لا تُعِد تشغيل generate_fleet.py إلا إذا أردت إعادة إنشاء بيانات ومفاتيح الحساسات.</w:t>
      </w:r>
    </w:p>
    <w:p w14:paraId="76693C05">
      <w:pPr>
        <w:pStyle w:val="2"/>
      </w:pPr>
      <w:r>
        <w:t>13. ملاحظات أمنية</w:t>
      </w:r>
    </w:p>
    <w:p w14:paraId="295A67A6">
      <w:pPr>
        <w:pStyle w:val="23"/>
      </w:pPr>
      <w:r>
        <w:t>احتفظ بملف sensor_private_keys.json محليًا ولا تنشره.</w:t>
      </w:r>
    </w:p>
    <w:p w14:paraId="7DF125A0">
      <w:pPr>
        <w:pStyle w:val="23"/>
      </w:pPr>
      <w:r>
        <w:t>لا تعرض وسيط MQTT التعليمي للإنترنت دون مصادقة وتشفير وصلاحيات مناسبة.</w:t>
      </w:r>
    </w:p>
    <w:p w14:paraId="74A676BB">
      <w:pPr>
        <w:pStyle w:val="23"/>
      </w:pPr>
      <w:r>
        <w:t>نجاح الاختبارات لا يثبت مقاومة كل الهجمات ولا يجعل المشروع جاهزًا للإنتاج.</w:t>
      </w:r>
    </w:p>
    <w:p w14:paraId="2D2AB130">
      <w:pPr>
        <w:pStyle w:val="23"/>
      </w:pPr>
      <w:r>
        <w:t>احتفظ بملف benchmark_results.csv مع التقرير لإمكانية مراجعة النتائج.</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938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332</Words>
  <Characters>1972</Characters>
  <Lines>0</Lines>
  <Paragraphs>0</Paragraphs>
  <TotalTime>0</TotalTime>
  <ScaleCrop>false</ScaleCrop>
  <LinksUpToDate>false</LinksUpToDate>
  <CharactersWithSpaces>2269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Yacine Ghenabzia</cp:lastModifiedBy>
  <dcterms:modified xsi:type="dcterms:W3CDTF">2026-10-26T09:09:37Z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eyJoZGlkIjoiY2NiZjIxOGNjMDUyODJmODYxZDQ1MjJiN2Q0M2UzMzYiLCJ1c2VySWQiOiIxNTUzMDYwODc1MTAzOSJ9</vt:lpwstr>
  </property>
  <property fmtid="{D5CDD505-2E9C-101B-9397-08002B2CF9AE}" pid="3" name="KSOProductBuildVer">
    <vt:lpwstr>1033-12.1.0.28485</vt:lpwstr>
  </property>
  <property fmtid="{D5CDD505-2E9C-101B-9397-08002B2CF9AE}" pid="4" name="ICV">
    <vt:lpwstr>5724B332B040406684AF025185EFE7D0_12</vt:lpwstr>
  </property>
</Properties>
</file>